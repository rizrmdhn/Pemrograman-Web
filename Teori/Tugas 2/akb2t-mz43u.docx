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7.1.0.0 -->
  <w:background w:color="ffffff">
    <v:background id="_x0000_s1025" filled="t" fillcolor="white"/>
  </w:background>
  <w:body>
    <w:p>
      <w:pPr>
        <w:pStyle w:val="Heading1"/>
        <w:keepNext w:val="0"/>
        <w:spacing w:before="300"/>
        <w:ind w:left="300" w:right="300"/>
        <w:outlineLvl w:val="9"/>
        <w:rPr>
          <w:b w:val="0"/>
          <w:bCs w:val="0"/>
          <w:color w:val="4465A2"/>
          <w:sz w:val="26"/>
          <w:szCs w:val="26"/>
        </w:rPr>
      </w:pPr>
      <w:r>
        <w:rPr>
          <w:rFonts w:ascii="Segoe UI" w:eastAsia="Segoe UI" w:hAnsi="Segoe UI" w:cs="Segoe UI"/>
          <w:i w:val="0"/>
        </w:rPr>
        <w:t>Recorded Steps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26" style="width:468pt;height:1.5pt" o:hrpct="1000" o:hrstd="t" o:hr="t" filled="t" fillcolor="gray" stroked="f">
            <v:path strokeok="f"/>
          </v:rect>
        </w:pic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This file contains all the steps and information that was recorded to help you describe the recorded steps to others.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Before sharing this file, you should verify the following: </w:t>
      </w:r>
    </w:p>
    <w:p>
      <w:pPr>
        <w:numPr>
          <w:ilvl w:val="0"/>
          <w:numId w:val="1"/>
        </w:numPr>
        <w:spacing w:before="15" w:line="312" w:lineRule="atLeast"/>
        <w:ind w:left="1020" w:right="300" w:hanging="201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The steps below accurately describe the recording. </w:t>
      </w:r>
    </w:p>
    <w:p>
      <w:pPr>
        <w:numPr>
          <w:ilvl w:val="0"/>
          <w:numId w:val="1"/>
        </w:numPr>
        <w:spacing w:after="15" w:line="312" w:lineRule="atLeast"/>
        <w:ind w:left="1020" w:right="300" w:hanging="201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There is no information below or on any screenshots that you do not want others to see.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Passwords or any other text you typed were not recorded, except for function and shortcut keys that you used.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You can do the following: </w:t>
      </w:r>
    </w:p>
    <w:p>
      <w:pPr>
        <w:numPr>
          <w:ilvl w:val="0"/>
          <w:numId w:val="2"/>
        </w:numPr>
        <w:spacing w:before="15" w:line="312" w:lineRule="atLeast"/>
        <w:ind w:left="1020" w:right="300" w:hanging="201"/>
        <w:jc w:val="left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\l "Steps" </w:instrText>
      </w:r>
      <w:r>
        <w:rPr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Review the recorded steps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numPr>
          <w:ilvl w:val="0"/>
          <w:numId w:val="2"/>
        </w:numPr>
        <w:spacing w:line="312" w:lineRule="atLeast"/>
        <w:ind w:left="1020" w:right="300" w:hanging="201"/>
        <w:jc w:val="left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"./slide0001.htm" </w:instrText>
      </w:r>
      <w:r>
        <w:rPr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Review the recorded steps as a slide show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numPr>
          <w:ilvl w:val="0"/>
          <w:numId w:val="2"/>
        </w:numPr>
        <w:spacing w:after="15" w:line="312" w:lineRule="atLeast"/>
        <w:ind w:left="1020" w:right="300" w:hanging="201"/>
        <w:jc w:val="left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\l "AdditionalDetails" </w:instrText>
      </w:r>
      <w:r>
        <w:rPr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Review the additional details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27" style="width:468pt;height:1.5pt" o:hrpct="1000" o:hrstd="t" o:hr="t" filled="t" fillcolor="gray" stroked="f">
            <v:path strokeok="f"/>
          </v:rect>
        </w:pict>
      </w:r>
    </w:p>
    <w:p>
      <w:pPr>
        <w:pStyle w:val="Heading1"/>
        <w:keepNext w:val="0"/>
        <w:spacing w:before="105"/>
        <w:ind w:left="300" w:right="300"/>
        <w:outlineLvl w:val="9"/>
        <w:rPr>
          <w:b w:val="0"/>
          <w:bCs w:val="0"/>
          <w:color w:val="4465A2"/>
          <w:sz w:val="26"/>
          <w:szCs w:val="26"/>
        </w:rPr>
      </w:pPr>
      <w:r>
        <w:rPr>
          <w:rFonts w:ascii="Segoe UI" w:eastAsia="Segoe UI" w:hAnsi="Segoe UI" w:cs="Segoe UI"/>
          <w:i w:val="0"/>
        </w:rPr>
        <w:t>Steps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28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1: (‎30/‎03/‎2023 14:51:07)</w:t>
      </w:r>
      <w:r>
        <w:t xml:space="preserve"> User left click on "Firefox (button)"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29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2: (‎30/‎03/‎2023 14:51:09)</w:t>
      </w:r>
      <w:r>
        <w:t xml:space="preserve"> User left click on "Google — Mozilla Firefox (window)" in "Google — Mozilla Firefox"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0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"Step4"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3: (‎30/‎03/‎2023 14:51:12)</w:t>
      </w:r>
      <w:r>
        <w:t xml:space="preserve"> User keyboard input on "Google — Mozilla Firefox (window)" in "Google — Mozilla Firefox" [... Enter]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1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"Step5"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4: (‎30/‎03/‎2023 14:51:15)</w:t>
      </w:r>
      <w:r>
        <w:t xml:space="preserve"> User left click in "xampp - Penelusuran Google — Mozilla Firefox"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2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"Step4"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"Step6"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5: (‎30/‎03/‎2023 14:51:18)</w:t>
      </w:r>
      <w:r>
        <w:t xml:space="preserve"> User left click in "Download XAMPP — Mozilla Firefox"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3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"Step5"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"Step7"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6: (‎30/‎03/‎2023 14:52:41)</w:t>
      </w:r>
      <w:r>
        <w:t xml:space="preserve"> User left double click on "Name (edit)" in "Programs"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4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"Step6"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"Step8"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7: (‎30/‎03/‎2023 14:52:51)</w:t>
      </w:r>
      <w:r>
        <w:t xml:space="preserve"> User left click on "OK (button)" in "Warning"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5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"Step7"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"Step9"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8: (‎30/‎03/‎2023 14:52:52)</w:t>
      </w:r>
      <w:r>
        <w:t xml:space="preserve"> User left click on "Setup (window)" in "Setup"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6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"Step8"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"Step10"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9: (‎30/‎03/‎2023 14:52:53)</w:t>
      </w:r>
      <w:r>
        <w:t xml:space="preserve"> User mouse wheel down on "Setup (window)" in "Setup"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i/>
          <w:iCs/>
        </w:rPr>
        <w:t>No screenshots were saved for this step.</w:t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37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"Step9"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"Step11"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10: (‎30/‎03/‎2023 14:52:54)</w:t>
      </w:r>
      <w:r>
        <w:t xml:space="preserve"> User mouse drag start on "Position (thumb)"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14" name="" descr="Step 10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7004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10 screenshot.</w:t>
      </w:r>
      <w:r>
        <w:t xml:space="preserve"> </w:t>
      </w:r>
      <w:r>
        <w:pict>
          <v:rect id="_x0000_i1038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"Step10"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"Step12"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11: (‎30/‎03/‎2023 14:52:55)</w:t>
      </w:r>
      <w:r>
        <w:t xml:space="preserve"> User mouse drag end on "Line down (button)"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16" name="" descr="Step 11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335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11 screenshot.</w:t>
      </w:r>
      <w:r>
        <w:t xml:space="preserve"> </w:t>
      </w:r>
      <w:r>
        <w:pict>
          <v:rect id="_x0000_i1039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"Step11"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"Step13"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12: (‎30/‎03/‎2023 14:52:56)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18" name="" descr="Step 12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4885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12 screenshot.</w:t>
      </w:r>
      <w:r>
        <w:t xml:space="preserve"> </w:t>
      </w:r>
      <w:r>
        <w:pict>
          <v:rect id="_x0000_i1040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"Step12"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"Step14"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13: (‎30/‎03/‎2023 14:52:58)</w:t>
      </w:r>
      <w:r>
        <w:t xml:space="preserve"> User left double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20" name="" descr="Step 13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37129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13 screenshot.</w:t>
      </w:r>
      <w:r>
        <w:t xml:space="preserve"> </w:t>
      </w:r>
      <w:r>
        <w:pict>
          <v:rect id="_x0000_i1041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"Step13"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"Step15"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14: (‎30/‎03/‎2023 14:52:59)</w:t>
      </w:r>
      <w:r>
        <w:t xml:space="preserve"> User mouse drag end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22" name="" descr="Step 14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1226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14 screenshot.</w:t>
      </w:r>
      <w:r>
        <w:t xml:space="preserve"> </w:t>
      </w:r>
      <w:r>
        <w:pict>
          <v:rect id="_x0000_i1042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"Step14"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"Step16"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15: (‎30/‎03/‎2023 14:52:59)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24" name="" descr="Step 15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81439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15 screenshot.</w:t>
      </w:r>
      <w:r>
        <w:t xml:space="preserve"> </w:t>
      </w:r>
      <w:r>
        <w:pict>
          <v:rect id="_x0000_i1043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"Step15"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"Step17"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16: (‎30/‎03/‎2023 14:53:01)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26" name="" descr="Step 16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41565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16 screenshot.</w:t>
      </w:r>
      <w:r>
        <w:t xml:space="preserve"> </w:t>
      </w:r>
      <w:r>
        <w:pict>
          <v:rect id="_x0000_i1044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"Step16"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"Step18"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17: (‎30/‎03/‎2023 14:53:02)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28" name="" descr="Step 17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40283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17 screenshot.</w:t>
      </w:r>
      <w:r>
        <w:t xml:space="preserve"> </w:t>
      </w:r>
      <w:r>
        <w:pict>
          <v:rect id="_x0000_i1045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"Step17"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"Step19"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18: (‎30/‎03/‎2023 14:54:32)</w:t>
      </w:r>
      <w:r>
        <w:t xml:space="preserve"> User left click on "Allow access (button)" in "Windows Security Alert"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30" name="" descr="Step 18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0130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18 screenshot.</w:t>
      </w:r>
      <w:r>
        <w:t xml:space="preserve"> </w:t>
      </w:r>
      <w:r>
        <w:pict>
          <v:rect id="_x0000_i1046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"Step18"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"Step20"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19: (‎30/‎03/‎2023 14:54:45)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32" name="" descr="Step 19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9534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19 screenshot.</w:t>
      </w:r>
      <w:r>
        <w:t xml:space="preserve"> </w:t>
      </w:r>
      <w:r>
        <w:pict>
          <v:rect id="_x0000_i1047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"Step19"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"Step21"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20: (‎30/‎03/‎2023 14:54:46)</w:t>
      </w:r>
      <w:r>
        <w:t xml:space="preserve"> User left click on "Setup (window)" in "Setup"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34" name="" descr="Step 20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9689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20 screenshot.</w:t>
      </w:r>
      <w:r>
        <w:t xml:space="preserve"> </w:t>
      </w:r>
      <w:r>
        <w:pict>
          <v:rect id="_x0000_i1048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"Step20"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"Step22"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21: (‎30/‎03/‎2023 14:54:48)</w:t>
      </w:r>
      <w:r>
        <w:t xml:space="preserve"> User left click on "Start (button)"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36" name="" descr="Step 21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1565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21 screenshot.</w:t>
      </w:r>
      <w:r>
        <w:t xml:space="preserve"> </w:t>
      </w:r>
      <w:r>
        <w:pict>
          <v:rect id="_x0000_i1049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"Step21"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"Step23"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22: (‎30/‎03/‎2023 14:54:49)</w:t>
      </w:r>
      <w:r>
        <w:t xml:space="preserve"> User keyboard input on "Search (window)" in "Search" [...]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38" name="" descr="Step 22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1915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22 screenshot.</w:t>
      </w:r>
      <w:r>
        <w:t xml:space="preserve"> </w:t>
      </w:r>
      <w:r>
        <w:pict>
          <v:rect id="_x0000_i1050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"Step22"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"Step24"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23: (‎30/‎03/‎2023 14:54:51)</w:t>
      </w:r>
      <w:r>
        <w:t xml:space="preserve"> User right click on "XAMPP Control Panel, App, Press right to switch preview (list item)" in "Search"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40" name="" descr="Step 23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0612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23 screenshot.</w:t>
      </w:r>
      <w:r>
        <w:t xml:space="preserve"> </w:t>
      </w:r>
      <w:r>
        <w:pict>
          <v:rect id="_x0000_i1051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"Step23"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"Step25"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24: (‎30/‎03/‎2023 14:54:52)</w:t>
      </w:r>
      <w:r>
        <w:t xml:space="preserve"> User left click on "Run as administrator (list item)" in "Search"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42" name="" descr="Step 24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7403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24 screenshot.</w:t>
      </w:r>
      <w:r>
        <w:t xml:space="preserve"> </w:t>
      </w:r>
      <w:r>
        <w:pict>
          <v:rect id="_x0000_i1052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"Step24"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"Step26"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25: (‎30/‎03/‎2023 14:54:58)</w:t>
      </w:r>
      <w:r>
        <w:t xml:space="preserve"> User left click on "Start (button)" in "XAMPP Control Panel v3.3.0 [ Compiled: Apr 6th 2021 ]"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44" name="" descr="Step 25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7229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25 screenshot.</w:t>
      </w:r>
      <w:r>
        <w:t xml:space="preserve"> </w:t>
      </w:r>
      <w:r>
        <w:pict>
          <v:rect id="_x0000_i1053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"Step25"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"Step27"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26: (‎30/‎03/‎2023 14:54:59)</w:t>
      </w:r>
      <w:r>
        <w:t xml:space="preserve"> User left click on "Start (button)" in "XAMPP Control Panel v3.3.0 [ Compiled: Apr 6th 2021 ]"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46" name="" descr="Step 26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1496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26 screenshot.</w:t>
      </w:r>
      <w:r>
        <w:t xml:space="preserve"> </w:t>
      </w:r>
      <w:r>
        <w:pict>
          <v:rect id="_x0000_i1054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"Step26"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"Step28"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27: (‎30/‎03/‎2023 14:55:01)</w:t>
      </w:r>
      <w:r>
        <w:t xml:space="preserve"> User left click on "Allow access (button)" in "Windows Security Alert"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48" name="" descr="Step 27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6795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27 screenshot.</w:t>
      </w:r>
      <w:r>
        <w:t xml:space="preserve"> </w:t>
      </w:r>
      <w:r>
        <w:pict>
          <v:rect id="_x0000_i1055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"Step27"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"Step29"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28: (‎30/‎03/‎2023 14:55:03)</w:t>
      </w:r>
      <w:r>
        <w:t xml:space="preserve"> User left click on "Firefox (button)"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50" name="" descr="Step 28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110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28 screenshot.</w:t>
      </w:r>
      <w:r>
        <w:t xml:space="preserve"> </w:t>
      </w:r>
      <w:r>
        <w:pict>
          <v:rect id="_x0000_i1056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"Step28"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"Step30"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29: (‎30/‎03/‎2023 14:55:05)</w:t>
      </w:r>
      <w:r>
        <w:t xml:space="preserve"> User left click on "Search with Google or enter address (edit)" in "Google — Mozilla Firefox"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52" name="" descr="Step 29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7148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29 screenshot.</w:t>
      </w:r>
      <w:r>
        <w:t xml:space="preserve"> </w:t>
      </w:r>
      <w:r>
        <w:pict>
          <v:rect id="_x0000_i1057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"Step29"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"Step31"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30: (‎30/‎03/‎2023 14:55:06)</w:t>
      </w:r>
      <w:r>
        <w:t xml:space="preserve"> User keyboard input on "Google — Mozilla Firefox (window)" in "Google — Mozilla Firefox" [... Enter]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54" name="" descr="Step 30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9541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30 screenshot.</w:t>
      </w:r>
      <w:r>
        <w:t xml:space="preserve"> </w:t>
      </w:r>
      <w:r>
        <w:pict>
          <v:rect id="_x0000_i1058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"Step30"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"Step32"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31: (‎30/‎03/‎2023 14:55:11)</w:t>
      </w:r>
      <w:r>
        <w:t xml:space="preserve"> User left click on "Search with Google or enter address (edit)" in "Welcome to XAMPP — Mozilla Firefox"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56" name="" descr="Step 31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86219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31 screenshot.</w:t>
      </w:r>
      <w:r>
        <w:t xml:space="preserve"> </w:t>
      </w:r>
      <w:r>
        <w:pict>
          <v:rect id="_x0000_i1059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"Step31"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"Step33"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32: (‎30/‎03/‎2023 14:55:11)</w:t>
      </w:r>
      <w:r>
        <w:t xml:space="preserve"> User mouse drag start on "Search with Google or enter address (edit)" in "Welcome to XAMPP — Mozilla Firefox"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58" name="" descr="Step 32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9559" name="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32 screenshot.</w:t>
      </w:r>
      <w:r>
        <w:t xml:space="preserve"> </w:t>
      </w:r>
      <w:r>
        <w:pict>
          <v:rect id="_x0000_i1060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"Step32"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"Step34" \o "Next"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Next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33: (‎30/‎03/‎2023 14:55:13)</w:t>
      </w:r>
      <w:r>
        <w:t xml:space="preserve"> User mouse drag end on "Search with Google or enter address (edit)" in "Welcome to XAMPP — Mozilla Firefox"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60" name="" descr="Step 33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9667" name="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33 screenshot.</w:t>
      </w:r>
      <w:r>
        <w:t xml:space="preserve"> </w:t>
      </w:r>
      <w:r>
        <w:pict>
          <v:rect id="_x0000_i1061" style="width:468pt;height:1.5pt" o:hrpct="1000" o:hrstd="t" o:hr="t" filled="t" fillcolor="gray" stroked="f">
            <v:path strokeok="f"/>
          </v:rect>
        </w:pict>
      </w:r>
    </w:p>
    <w:p>
      <w:pPr>
        <w:pStyle w:val="align-right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fldChar w:fldCharType="begin"/>
      </w:r>
      <w:r>
        <w:rPr>
          <w:b w:val="0"/>
          <w:bCs w:val="0"/>
          <w:sz w:val="22"/>
          <w:szCs w:val="22"/>
        </w:rPr>
        <w:instrText xml:space="preserve"> HYPERLINK \l "Step33" \o "Previous" </w:instrText>
      </w:r>
      <w:r>
        <w:rPr>
          <w:b w:val="0"/>
          <w:bCs w:val="0"/>
          <w:sz w:val="22"/>
          <w:szCs w:val="22"/>
        </w:rPr>
        <w:fldChar w:fldCharType="separate"/>
      </w:r>
      <w:r>
        <w:rPr>
          <w:rStyle w:val="alink"/>
          <w:b w:val="0"/>
          <w:bCs w:val="0"/>
          <w:sz w:val="22"/>
          <w:szCs w:val="22"/>
          <w:u w:color="1370AB"/>
        </w:rPr>
        <w:t>Previous</w:t>
      </w:r>
      <w:r>
        <w:rPr>
          <w:rStyle w:val="alink"/>
          <w:b w:val="0"/>
          <w:bCs w:val="0"/>
          <w:sz w:val="22"/>
          <w:szCs w:val="22"/>
          <w:u w:color="1370AB"/>
        </w:rPr>
        <w:fldChar w:fldCharType="end"/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rPr>
          <w:b/>
          <w:bCs/>
        </w:rPr>
        <w:t>Step 34: (‎30/‎03/‎2023 14:55:13)</w:t>
      </w:r>
      <w:r>
        <w:t xml:space="preserve"> User keyboard input on "Welcome to XAMPP — Mozilla Firefox (window)" in "Welcome to XAMPP — Mozilla Firefox" [... Enter]</w:t>
      </w:r>
    </w:p>
    <w:p>
      <w:pPr>
        <w:ind w:left="300" w:right="300"/>
        <w:rPr>
          <w:b w:val="0"/>
          <w:bCs w:val="0"/>
          <w:color w:val="1370AB"/>
          <w:sz w:val="24"/>
          <w:szCs w:val="24"/>
          <w:u w:color="1370AB"/>
        </w:rPr>
      </w:pPr>
      <w:r>
        <w:rPr>
          <w:b w:val="0"/>
          <w:bCs w:val="0"/>
          <w:strike w:val="0"/>
          <w:color w:val="1370AB"/>
          <w:u w:val="none" w:color="1370AB"/>
        </w:rPr>
        <w:drawing>
          <wp:inline>
            <wp:extent cx="7200900" cy="4050506"/>
            <wp:docPr id="100062" name="" descr="Step 34 screensho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6576" name="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panaccessible-text"/>
          <w:b w:val="0"/>
          <w:bCs w:val="0"/>
          <w:color w:val="1370AB"/>
          <w:u w:color="1370AB"/>
        </w:rPr>
        <w:t>Step 34 screenshot.</w:t>
      </w:r>
      <w:r>
        <w:t xml:space="preserve"> </w:t>
      </w:r>
      <w:r>
        <w:pict>
          <v:rect id="_x0000_i1062" style="width:468pt;height:1.5pt" o:hrpct="1000" o:hrstd="t" o:hr="t" filled="t" fillcolor="gray" stroked="f">
            <v:path strokeok="f"/>
          </v:rect>
        </w:pict>
      </w:r>
    </w:p>
    <w:p>
      <w:pPr>
        <w:pStyle w:val="Heading1"/>
        <w:keepNext w:val="0"/>
        <w:spacing w:before="105"/>
        <w:ind w:left="300" w:right="300"/>
        <w:outlineLvl w:val="9"/>
        <w:rPr>
          <w:b w:val="0"/>
          <w:bCs w:val="0"/>
          <w:color w:val="4465A2"/>
          <w:sz w:val="26"/>
          <w:szCs w:val="26"/>
        </w:rPr>
      </w:pPr>
      <w:r>
        <w:rPr>
          <w:rFonts w:ascii="Segoe UI" w:eastAsia="Segoe UI" w:hAnsi="Segoe UI" w:cs="Segoe UI"/>
          <w:i w:val="0"/>
        </w:rPr>
        <w:t>Additional Details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The following section contains the additional details that were recorded.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These details help accurately identify the programs and UI you used in this recording.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This section may contain text that is internal to programs that only very advanced users or programmers may understand. </w:t>
      </w:r>
    </w:p>
    <w:p>
      <w:pPr>
        <w:pStyle w:val="p"/>
        <w:spacing w:before="15" w:after="15"/>
        <w:ind w:left="300" w:right="300"/>
        <w:rPr>
          <w:b w:val="0"/>
          <w:bCs w:val="0"/>
          <w:sz w:val="22"/>
          <w:szCs w:val="22"/>
        </w:rPr>
      </w:pPr>
      <w:r>
        <w:t xml:space="preserve">Please review these details to ensure that they do not contain any information that you would not like others to see. </w:t>
      </w:r>
    </w:p>
    <w:p>
      <w:pPr>
        <w:ind w:left="300" w:right="300"/>
        <w:rPr>
          <w:sz w:val="24"/>
          <w:szCs w:val="24"/>
        </w:rPr>
      </w:pPr>
    </w:p>
    <w:p>
      <w:pPr>
        <w:pStyle w:val="p"/>
        <w:spacing w:before="15" w:after="15"/>
        <w:ind w:left="300" w:right="300"/>
        <w:rPr>
          <w:rFonts w:ascii="Verdana" w:eastAsia="Verdana" w:hAnsi="Verdana" w:cs="Verdana"/>
          <w:b w:val="0"/>
          <w:bCs w:val="0"/>
          <w:sz w:val="22"/>
          <w:szCs w:val="22"/>
        </w:rPr>
      </w:pPr>
      <w:r>
        <w:rPr>
          <w:rFonts w:ascii="Verdana" w:eastAsia="Verdana" w:hAnsi="Verdana" w:cs="Verdana"/>
        </w:rPr>
        <w:t>Recording Session: ‎30/‎03/‎2023 14:51:05 - 14:55:19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Recorded Steps: 34, Missed Steps: 0, Other Errors: 0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Operating System: 22621.1.amd64fre.ni_release.220506-1250 10.0.0.0.2.48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1: User left click on "Firefox (button)"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Explorer, 10.0.22621.1411 (WinBuild.160101.0800), Microsoft Corporation, EXPLORER.EXE, EXPLORER.EXE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Firefox, Taskbar.TaskListButtonAutomationPeer, Taskbar.TaskbarFrameAutomationPeer, Windows.UI.Input.InputSite.WindowClass, DesktopWindowXamlSource, Windows.UI.Composition.DesktopWindowContentBridge, Taskbar, Shell_TrayWnd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2: User left click on "Google — Mozilla Firefox (window)" in "Google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Google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3: User keyboard input on "Google — Mozilla Firefox (window)" in "Google — Mozilla Firefox" [... Enter]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Google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4: User left click in "xampp - Penelusuran Google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 xml:space="preserve">UI Elements: 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5: User left click in "Download XAMPP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 xml:space="preserve">UI Elements: 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6: User left double click on "Name (edit)" in "Programs"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Explorer, 10.0.22621.1411 (WinBuild.160101.0800), Microsoft Corporation, EXPLORER.EXE, EXPLORER.EXE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Name, UIProperty, xampp-windows-x64-8.2.0-0-VS16-installer.exe, UIItem, Items View, UIItemsView, Shell Folder View, DUIListView, Folder Layout Pane, Element, Explorer Pane, HWNDView, DUIViewWndClassName, Programs, ShellTabWindowClass, Programs, CabinetWClass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7: User left click on "OK (button)" in "Warning"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OK, Button, Warning, #32770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8: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9: User mouse wheel down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10: User mouse drag start on "Position (thumb)"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Position, ScrollBar, TkChild,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11: User mouse drag end on "Line down (button)"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Line down, ScrollBar, TkChild,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12: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13: User left double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14: User mouse drag end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15: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16: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17: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18: User left click on "Allow access (button)" in "Windows Security Alert"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host process (Rundll32), 10.0.22621.1 (WinBuild.160101.0800), Microsoft Corporation, RUNDLL32.EXE C:\WINDOWS\SYSTEM32\FIREWALLCONTROLPANEL.DLL,SHOWNOTIFICATIONDIALOG /CONFIGURE /ETONLY 0 /ONPROFILES 6 /OTHERALLOWED 0 /OTHERBLOCKED 0 /OTHEREDGEALLOWED 0 /NEWBLOCKED 4 C:\XAMPP\APACHE\BIN\HTTPD.EXE, RUNDLL32.EXE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Allow access, Button, Windows Security Alert, #32770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19: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20: User left click on "Setup (window)" in "Setup"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1.0.0.0, Apache Friends, XAMPP-WINDOWS-X64-8.2.0-0-VS16-INSTALLER.EXE, XAMPP-WINDOWS-X64-8.2.0-0-VS16-INSTALLER.EXE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TkChild, TkChild, TkChild, TkChild, Setup, TkTopLevel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21: User left click on "Start (button)"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Explorer, 10.0.22621.1411 (WinBuild.160101.0800), Microsoft Corporation, EXPLORER.EXE, EXPLORER.EXE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Start, ToggleButton, Taskbar.TaskbarFrameAutomationPeer, Windows.UI.Input.InputSite.WindowClass, DesktopWindowXamlSource, Windows.UI.Composition.DesktopWindowContentBridge, Taskbar, Shell_TrayWnd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22: User keyboard input on "Search (window)" in "Search" [...]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623.1701.10.0, Microsoft Corporation, SEARCHHOST.EXE -SERVERNAME:CORTANAUI.APPXSTMWAAB17Q5S3Y22TP6APQZ7A45VWV65.MCA, SEARCHHOST.EXE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Search, Windows.UI.Core.CoreWindow, Start, Windows.UI.Core.CoreWindow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23: User right click on "XAMPP Control Panel, App, Press right to switch preview (list item)" in "Search"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623.1701.10.0, Microsoft Corporation, SEARCHHOST.EXE -SERVERNAME:CORTANAUI.APPXSTMWAAB17Q5S3Y22TP6APQZ7A45VWV65.MCA, SEARCHHOST.EXE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XAMPP Control Panel, App, Press right to switch preview, Results, Bing, Bing, WebView, Search, Windows.UI.Core.CoreWindow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24: User left click on "Run as administrator (list item)" in "Search"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623.1701.10.0, Microsoft Corporation, SEARCHHOST.EXE -SERVERNAME:CORTANAUI.APPXSTMWAAB17Q5S3Y22TP6APQZ7A45VWV65.MCA, SEARCHHOST.EXE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Run as administrator, Context Menu, Bing, Bing, WebView, Search, Windows.UI.Core.CoreWindow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25: User left click on "Start (button)" in "XAMPP Control Panel v3.3.0 [ Compiled: Apr 6th 2021 ]"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3.3.0.0, XAMPP-CONTROL.EXE, XAMPP-CONTROL.EXE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Start, TBitBtn, Modules , TGroupBox, XAMPP Control Panel v3.3.0 [ Compiled: Apr 6th 2021 ], TfMain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26: User left click on "Start (button)" in "XAMPP Control Panel v3.3.0 [ Compiled: Apr 6th 2021 ]"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3.3.0.0, XAMPP-CONTROL.EXE, XAMPP-CONTROL.EXE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Start, TBitBtn, Modules , TGroupBox, XAMPP Control Panel v3.3.0 [ Compiled: Apr 6th 2021 ], TfMain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27: User left click on "Allow access (button)" in "Windows Security Alert"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host process (Rundll32), 10.0.22621.1 (WinBuild.160101.0800), Microsoft Corporation, RUNDLL32.EXE C:\WINDOWS\SYSTEM32\FIREWALLCONTROLPANEL.DLL,SHOWNOTIFICATIONDIALOG /CONFIGURE /ETONLY 0 /ONPROFILES 6 /OTHERALLOWED 0 /OTHERBLOCKED 0 /OTHEREDGEALLOWED 0 /NEWBLOCKED 4 C:\XAMPP\MYSQL\BIN\MYSQLD.EXE, RUNDLL32.EXE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Allow access, Button, Windows Security Alert, #32770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28: User left click on "Firefox (button)"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Windows Explorer, 10.0.22621.1411 (WinBuild.160101.0800), Microsoft Corporation, EXPLORER.EXE, EXPLORER.EXE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Firefox, Taskbar.TaskListButtonAutomationPeer, Taskbar.TaskbarFrameAutomationPeer, Windows.UI.Input.InputSite.WindowClass, DesktopWindowXamlSource, Windows.UI.Composition.DesktopWindowContentBridge, Taskbar, Shell_TrayWnd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29: User left click on "Search with Google or enter address (edit)" in "Google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Search with Google or enter address, Navigation, Google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30: User keyboard input on "Google — Mozilla Firefox (window)" in "Google — Mozilla Firefox" [... Enter]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Google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31: User left click on "Search with Google or enter address (edit)" in "Welcome to XAMPP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Search with Google or enter address, Navigation, Welcome to XAMPP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32: User mouse drag start on "Search with Google or enter address (edit)" in "Welcome to XAMPP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Search with Google or enter address, Navigation, Welcome to XAMPP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33: User mouse drag end on "Search with Google or enter address (edit)" in "Welcome to XAMPP — Mozilla Firefox"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Search with Google or enter address, Navigation, Welcome to XAMPP — Mozilla Firefox, MozillaWindowClass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Step 34: User keyboard input on "Welcome to XAMPP — Mozilla Firefox (window)" in "Welcome to XAMPP — Mozilla Firefox" [... Enter]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Program: Firefox, 111.0.1, Mozilla Corporation, FIREFOX.EXE, FIREFOX.EXE</w:t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</w:rPr>
        <w:t>UI Elements: Welcome to XAMPP — Mozilla Firefox, MozillaWindowClass</w:t>
      </w:r>
      <w:r>
        <w:rPr>
          <w:rFonts w:ascii="Verdana" w:eastAsia="Verdana" w:hAnsi="Verdana" w:cs="Verdana"/>
        </w:rPr>
        <w:br/>
      </w:r>
    </w:p>
    <w:p>
      <w:pPr>
        <w:spacing w:before="240" w:after="240"/>
        <w:ind w:left="300" w:right="300"/>
        <w:rPr>
          <w:color w:val="808080"/>
          <w:sz w:val="24"/>
          <w:szCs w:val="24"/>
        </w:rPr>
      </w:pPr>
      <w:r>
        <w:pict>
          <v:rect id="_x0000_i1063" style="width:468pt;height:1.5pt" o:hrpct="1000" o:hrstd="t" o:hr="t" filled="t" fillcolor="gray" stroked="f">
            <v:path strokeok="f"/>
          </v:rect>
        </w:pict>
      </w:r>
      <w:r>
        <w:rPr>
          <w:color w:val="808080"/>
        </w:rPr>
        <w:fldChar w:fldCharType="begin"/>
      </w:r>
      <w:r>
        <w:rPr>
          <w:color w:val="808080"/>
        </w:rPr>
        <w:instrText xml:space="preserve"> HYPERLINK \l "ReportTop" \o "Return to top of page" </w:instrText>
      </w:r>
      <w:r>
        <w:rPr>
          <w:color w:val="808080"/>
        </w:rPr>
        <w:fldChar w:fldCharType="separate"/>
      </w:r>
    </w:p>
    <w:p>
      <w:pPr>
        <w:ind w:left="300" w:right="300"/>
        <w:rPr>
          <w:rStyle w:val="alink"/>
          <w:b w:val="0"/>
          <w:bCs w:val="0"/>
          <w:sz w:val="24"/>
          <w:szCs w:val="24"/>
          <w:u w:color="1370AB"/>
        </w:rPr>
      </w:pPr>
      <w:r>
        <w:rPr>
          <w:rStyle w:val="alink"/>
          <w:b w:val="0"/>
          <w:bCs w:val="0"/>
          <w:u w:color="1370AB"/>
        </w:rPr>
        <w:t xml:space="preserve">Return to top of page... </w:t>
      </w:r>
      <w:r>
        <w:rPr>
          <w:rStyle w:val="alink"/>
          <w:b w:val="0"/>
          <w:bCs w:val="0"/>
          <w:u w:color="1370AB"/>
        </w:rPr>
        <w:fldChar w:fldCharType="end"/>
      </w:r>
    </w:p>
    <w:p>
      <w:pPr>
        <w:spacing w:after="300"/>
        <w:ind w:left="300" w:right="300"/>
        <w:rPr>
          <w:sz w:val="24"/>
          <w:szCs w:val="24"/>
        </w:rPr>
      </w:pPr>
      <w:r>
        <w:t> </w:t>
      </w:r>
    </w:p>
    <w:sectPr>
      <w:pgMar w:header="720" w:footer="72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isplayBackgroundShape/>
  <w:defaultTabStop w:val="720"/>
  <w:noPunctuationKerning/>
  <w:characterSpacingControl w:val="doNotCompress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rFonts w:ascii="Segoe UI" w:eastAsia="Segoe UI" w:hAnsi="Segoe UI" w:cs="Segoe UI"/>
      <w:color w:val="575757"/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Times New Roman" w:eastAsia="Times New Roman" w:hAnsi="Times New Roman" w:cs="Times New Roman"/>
      <w:b w:val="0"/>
      <w:bCs w:val="0"/>
      <w:i w:val="0"/>
      <w:color w:val="4465A2"/>
      <w:kern w:val="36"/>
      <w:sz w:val="26"/>
      <w:szCs w:val="2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Times New Roman" w:eastAsia="Times New Roman" w:hAnsi="Times New Roman" w:cs="Times New Roman"/>
      <w:b/>
      <w:bCs/>
      <w:i w:val="0"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Times New Roman" w:eastAsia="Times New Roman" w:hAnsi="Times New Roman" w:cs="Times New Roman"/>
      <w:b/>
      <w:bCs/>
      <w:i w:val="0"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i w:val="0"/>
      <w:sz w:val="24"/>
      <w:szCs w:val="24"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 w:val="0"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rFonts w:ascii="Times New Roman" w:eastAsia="Times New Roman" w:hAnsi="Times New Roman" w:cs="Times New Roman"/>
      <w:b/>
      <w:bCs/>
      <w:i w:val="0"/>
      <w:sz w:val="16"/>
      <w:szCs w:val="16"/>
    </w:rPr>
  </w:style>
  <w:style w:type="character" w:default="1" w:styleId="DefaultParagraphFont">
    <w:name w:val="Default Paragraph Font"/>
    <w:semiHidden/>
  </w:style>
  <w:style w:type="paragraph" w:customStyle="1" w:styleId="p">
    <w:name w:val="p"/>
    <w:basedOn w:val="Normal"/>
    <w:rPr>
      <w:b w:val="0"/>
      <w:bCs w:val="0"/>
      <w:sz w:val="22"/>
      <w:szCs w:val="22"/>
    </w:rPr>
  </w:style>
  <w:style w:type="character" w:customStyle="1" w:styleId="alink">
    <w:name w:val="a_link"/>
    <w:basedOn w:val="DefaultParagraphFont"/>
    <w:rPr>
      <w:color w:val="1370AB"/>
    </w:rPr>
  </w:style>
  <w:style w:type="paragraph" w:customStyle="1" w:styleId="align-right">
    <w:name w:val="align-right"/>
    <w:basedOn w:val="Normal"/>
    <w:pPr>
      <w:jc w:val="right"/>
    </w:pPr>
  </w:style>
  <w:style w:type="character" w:customStyle="1" w:styleId="spanaccessible-text">
    <w:name w:val="span_accessible-text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cp:revision>0</cp:revision>
</cp:coreProperties>
</file>